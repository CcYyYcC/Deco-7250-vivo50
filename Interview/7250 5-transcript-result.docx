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0492" w14:textId="77777777" w:rsidR="00055945" w:rsidRDefault="00000000">
      <w:pPr>
        <w:pStyle w:val="3"/>
        <w:keepNext w:val="0"/>
        <w:spacing w:before="0" w:after="281"/>
        <w:rPr>
          <w:rFonts w:ascii="TimesNewRoman" w:eastAsia="TimesNewRoman" w:hAnsi="TimesNewRoman" w:cs="TimesNewRoman"/>
        </w:rPr>
      </w:pPr>
      <w:r>
        <w:rPr>
          <w:rFonts w:ascii="TimesNewRoman" w:eastAsia="TimesNewRoman" w:hAnsi="TimesNewRoman" w:cs="TimesNewRoman"/>
        </w:rPr>
        <w:t>7250 5</w:t>
      </w:r>
    </w:p>
    <w:p w14:paraId="688716D3"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1 00:02</w:t>
      </w:r>
      <w:r>
        <w:rPr>
          <w:rFonts w:ascii="TimesNewRoman" w:eastAsia="TimesNewRoman" w:hAnsi="TimesNewRoman" w:cs="TimesNewRoman"/>
        </w:rPr>
        <w:br/>
        <w:t> Hi, thanks for talking with us。 Can I recall this interview? This only for study。 You can skip any questions, stop any time and ask me to delete the recording。</w:t>
      </w:r>
    </w:p>
    <w:p w14:paraId="218388ED"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2 00:14</w:t>
      </w:r>
      <w:r>
        <w:rPr>
          <w:rFonts w:ascii="TimesNewRoman" w:eastAsia="TimesNewRoman" w:hAnsi="TimesNewRoman" w:cs="TimesNewRoman"/>
        </w:rPr>
        <w:br/>
        <w:t>Thank you。</w:t>
      </w:r>
    </w:p>
    <w:p w14:paraId="4E28B1A1"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1 00:18</w:t>
      </w:r>
      <w:r>
        <w:rPr>
          <w:rFonts w:ascii="TimesNewRoman" w:eastAsia="TimesNewRoman" w:hAnsi="TimesNewRoman" w:cs="TimesNewRoman"/>
        </w:rPr>
        <w:br/>
        <w:t xml:space="preserve">Have you ever bought or sought any </w:t>
      </w:r>
      <w:proofErr w:type="gramStart"/>
      <w:r>
        <w:rPr>
          <w:rFonts w:ascii="TimesNewRoman" w:eastAsia="TimesNewRoman" w:hAnsi="TimesNewRoman" w:cs="TimesNewRoman"/>
        </w:rPr>
        <w:t>second hand</w:t>
      </w:r>
      <w:proofErr w:type="gramEnd"/>
      <w:r>
        <w:rPr>
          <w:rFonts w:ascii="TimesNewRoman" w:eastAsia="TimesNewRoman" w:hAnsi="TimesNewRoman" w:cs="TimesNewRoman"/>
        </w:rPr>
        <w:t xml:space="preserve"> items?</w:t>
      </w:r>
    </w:p>
    <w:p w14:paraId="0A335CE9"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2 00:23</w:t>
      </w:r>
      <w:r>
        <w:rPr>
          <w:rFonts w:ascii="TimesNewRoman" w:eastAsia="TimesNewRoman" w:hAnsi="TimesNewRoman" w:cs="TimesNewRoman"/>
        </w:rPr>
        <w:br/>
        <w:t xml:space="preserve">Yes, I </w:t>
      </w:r>
      <w:proofErr w:type="spellStart"/>
      <w:r>
        <w:rPr>
          <w:rFonts w:ascii="TimesNewRoman" w:eastAsia="TimesNewRoman" w:hAnsi="TimesNewRoman" w:cs="TimesNewRoman"/>
        </w:rPr>
        <w:t>I</w:t>
      </w:r>
      <w:proofErr w:type="spellEnd"/>
      <w:r>
        <w:rPr>
          <w:rFonts w:ascii="TimesNewRoman" w:eastAsia="TimesNewRoman" w:hAnsi="TimesNewRoman" w:cs="TimesNewRoman"/>
        </w:rPr>
        <w:t xml:space="preserve"> bought some second hand textbooks and a pair of wireless ear boots before I found them be to be much cheaper and still in very good condition。</w:t>
      </w:r>
    </w:p>
    <w:p w14:paraId="6F800DF0"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1 00:34</w:t>
      </w:r>
      <w:r>
        <w:rPr>
          <w:rFonts w:ascii="TimesNewRoman" w:eastAsia="TimesNewRoman" w:hAnsi="TimesNewRoman" w:cs="TimesNewRoman"/>
        </w:rPr>
        <w:br/>
        <w:t>Okay, which apps or websites did you use for second hand items? What do you like and dislike about them?</w:t>
      </w:r>
    </w:p>
    <w:p w14:paraId="1EA3B257"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2 00:43</w:t>
      </w:r>
      <w:r>
        <w:rPr>
          <w:rFonts w:ascii="TimesNewRoman" w:eastAsia="TimesNewRoman" w:hAnsi="TimesNewRoman" w:cs="TimesNewRoman"/>
        </w:rPr>
        <w:br/>
        <w:t>I like them, as I mentioned before, it's much cheaper and the condition is very good。 So I will still I like to bother。 Okay,</w:t>
      </w:r>
    </w:p>
    <w:p w14:paraId="08FD7AB7"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1 01:06</w:t>
      </w:r>
      <w:r>
        <w:rPr>
          <w:rFonts w:ascii="TimesNewRoman" w:eastAsia="TimesNewRoman" w:hAnsi="TimesNewRoman" w:cs="TimesNewRoman"/>
        </w:rPr>
        <w:br/>
        <w:t>when is the last time you used one platform? Did you have any problems?</w:t>
      </w:r>
    </w:p>
    <w:p w14:paraId="7F59806A"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2 01:14</w:t>
      </w:r>
      <w:r>
        <w:rPr>
          <w:rFonts w:ascii="TimesNewRoman" w:eastAsia="TimesNewRoman" w:hAnsi="TimesNewRoman" w:cs="TimesNewRoman"/>
        </w:rPr>
        <w:br/>
        <w:t>I mainly use him on Facebook marketplace? What I like about a it is the large use base and a wide range of items, but sometimes you really have to check the sellers carefully because not all listening are listing are reliable for Facebook marketplace are like the convenience to or face to face transaction。 But the downside is that popular items can be gone very quickly and sometimes the listing are all state。</w:t>
      </w:r>
    </w:p>
    <w:p w14:paraId="27A05CB8"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1 01:50</w:t>
      </w:r>
      <w:r>
        <w:rPr>
          <w:rFonts w:ascii="TimesNewRoman" w:eastAsia="TimesNewRoman" w:hAnsi="TimesNewRoman" w:cs="TimesNewRoman"/>
        </w:rPr>
        <w:br/>
        <w:t>I see if there's a student only version which logging with a student account that only allows face to face transactions on campus, how would you like these services with its security, privacy and convenience?</w:t>
      </w:r>
    </w:p>
    <w:p w14:paraId="4E11BC36" w14:textId="77777777" w:rsidR="00055945" w:rsidRDefault="00000000">
      <w:pPr>
        <w:spacing w:before="240" w:after="240"/>
        <w:rPr>
          <w:rFonts w:ascii="TimesNewRoman" w:eastAsia="TimesNewRoman" w:hAnsi="TimesNewRoman" w:cs="TimesNewRoman"/>
        </w:rPr>
      </w:pPr>
      <w:r>
        <w:rPr>
          <w:rFonts w:ascii="TimesNewRoman" w:eastAsia="TimesNewRoman" w:hAnsi="TimesNewRoman" w:cs="TimesNewRoman"/>
        </w:rPr>
        <w:t>Speaker 2 02:09</w:t>
      </w:r>
      <w:r>
        <w:rPr>
          <w:rFonts w:ascii="TimesNewRoman" w:eastAsia="TimesNewRoman" w:hAnsi="TimesNewRoman" w:cs="TimesNewRoman"/>
        </w:rPr>
        <w:br/>
        <w:t>But still the only platform when it feels safer。 Since everyone is from the same school, I wouldn't worry about the privacy and it would be convenient to meet up on campus for the exchanges。</w:t>
      </w:r>
    </w:p>
    <w:p w14:paraId="196E3464" w14:textId="77777777" w:rsidR="00055945" w:rsidRDefault="00000000">
      <w:pPr>
        <w:spacing w:before="240" w:after="240"/>
        <w:rPr>
          <w:rFonts w:ascii="TimesNewRoman" w:hAnsi="TimesNewRoman" w:cs="TimesNewRoman"/>
        </w:rPr>
      </w:pPr>
      <w:r>
        <w:rPr>
          <w:rFonts w:ascii="TimesNewRoman" w:eastAsia="TimesNewRoman" w:hAnsi="TimesNewRoman" w:cs="TimesNewRoman"/>
        </w:rPr>
        <w:t>Speaker 1 02:21</w:t>
      </w:r>
      <w:r>
        <w:rPr>
          <w:rFonts w:ascii="TimesNewRoman" w:eastAsia="TimesNewRoman" w:hAnsi="TimesNewRoman" w:cs="TimesNewRoman"/>
        </w:rPr>
        <w:br/>
        <w:t>Thanks for your sharing and I stopped recording。</w:t>
      </w:r>
    </w:p>
    <w:p w14:paraId="0783654D" w14:textId="77777777" w:rsidR="00F82842" w:rsidRPr="00F82842" w:rsidRDefault="00F82842" w:rsidP="00F82842">
      <w:pPr>
        <w:spacing w:before="240" w:after="240"/>
        <w:rPr>
          <w:rFonts w:ascii="TimesNewRoman" w:hAnsi="TimesNewRoman" w:cs="TimesNewRoman"/>
        </w:rPr>
      </w:pPr>
      <w:r w:rsidRPr="00F82842">
        <w:rPr>
          <w:rFonts w:ascii="TimesNewRoman" w:hAnsi="TimesNewRoman" w:cs="TimesNewRoman"/>
          <w:b/>
          <w:bCs/>
        </w:rPr>
        <w:lastRenderedPageBreak/>
        <w:t>Summary</w:t>
      </w:r>
    </w:p>
    <w:p w14:paraId="56D1EDB3" w14:textId="77777777" w:rsidR="00F82842" w:rsidRPr="00F82842" w:rsidRDefault="00F82842" w:rsidP="00F82842">
      <w:pPr>
        <w:spacing w:before="240" w:after="240"/>
        <w:rPr>
          <w:rFonts w:ascii="TimesNewRoman" w:hAnsi="TimesNewRoman" w:cs="TimesNewRoman"/>
        </w:rPr>
      </w:pPr>
      <w:r w:rsidRPr="00F82842">
        <w:rPr>
          <w:rFonts w:ascii="TimesNewRoman" w:hAnsi="TimesNewRoman" w:cs="TimesNewRoman"/>
        </w:rPr>
        <w:t>受访者表示他们曾购买二手教科书和无线上耳罩，认为这些商品价格便宜且状态良好。主要使用的二手交易平台是</w:t>
      </w:r>
      <w:r w:rsidRPr="00F82842">
        <w:rPr>
          <w:rFonts w:ascii="TimesNewRoman" w:hAnsi="TimesNewRoman" w:cs="TimesNewRoman"/>
        </w:rPr>
        <w:t>Facebook Marketplace</w:t>
      </w:r>
      <w:r w:rsidRPr="00F82842">
        <w:rPr>
          <w:rFonts w:ascii="TimesNewRoman" w:hAnsi="TimesNewRoman" w:cs="TimesNewRoman"/>
        </w:rPr>
        <w:t>，优点是用户基数大和商品种类丰富，但缺点是需要仔细检查卖家可靠性以及热门商品可能迅速售罄。提出如果有一个仅供学生使用的平台，允许校园内面对面交易，他们觉得这样的服务在安全性、隐私和便利性上会更好，因为这是同一所学校的人员，隐私问题的顾虑会减少。</w:t>
      </w:r>
    </w:p>
    <w:p w14:paraId="4E98C4BE" w14:textId="77777777" w:rsidR="00F82842" w:rsidRPr="00F82842" w:rsidRDefault="00F82842" w:rsidP="00F82842">
      <w:pPr>
        <w:spacing w:before="240" w:after="240"/>
        <w:rPr>
          <w:rFonts w:ascii="TimesNewRoman" w:hAnsi="TimesNewRoman" w:cs="TimesNewRoman"/>
        </w:rPr>
      </w:pPr>
      <w:r w:rsidRPr="00F82842">
        <w:rPr>
          <w:rFonts w:ascii="TimesNewRoman" w:hAnsi="TimesNewRoman" w:cs="TimesNewRoman"/>
          <w:b/>
          <w:bCs/>
        </w:rPr>
        <w:t>Chapters</w:t>
      </w:r>
    </w:p>
    <w:p w14:paraId="55C08942" w14:textId="77777777" w:rsidR="00F82842" w:rsidRPr="00F82842" w:rsidRDefault="00F82842" w:rsidP="00F82842">
      <w:pPr>
        <w:spacing w:before="240" w:after="240"/>
        <w:rPr>
          <w:rFonts w:ascii="TimesNewRoman" w:hAnsi="TimesNewRoman" w:cs="TimesNewRoman"/>
          <w:b/>
          <w:bCs/>
        </w:rPr>
      </w:pPr>
      <w:r w:rsidRPr="00F82842">
        <w:rPr>
          <w:rFonts w:ascii="TimesNewRoman" w:hAnsi="TimesNewRoman" w:cs="TimesNewRoman"/>
          <w:b/>
          <w:bCs/>
        </w:rPr>
        <w:t>Collapse All</w:t>
      </w:r>
    </w:p>
    <w:p w14:paraId="565E99D1" w14:textId="77777777" w:rsidR="00F82842" w:rsidRPr="00F82842" w:rsidRDefault="00F82842" w:rsidP="00F82842">
      <w:pPr>
        <w:spacing w:before="240" w:after="240"/>
        <w:rPr>
          <w:rFonts w:ascii="TimesNewRoman" w:hAnsi="TimesNewRoman" w:cs="TimesNewRoman"/>
        </w:rPr>
      </w:pPr>
      <w:r w:rsidRPr="00F82842">
        <w:rPr>
          <w:rFonts w:ascii="TimesNewRoman" w:hAnsi="TimesNewRoman" w:cs="TimesNewRoman"/>
          <w:u w:val="single"/>
        </w:rPr>
        <w:t>00:02</w:t>
      </w:r>
      <w:r w:rsidRPr="00F82842">
        <w:rPr>
          <w:rFonts w:ascii="TimesNewRoman" w:hAnsi="TimesNewRoman" w:cs="TimesNewRoman"/>
        </w:rPr>
        <w:t> </w:t>
      </w:r>
      <w:r w:rsidRPr="00F82842">
        <w:rPr>
          <w:rFonts w:ascii="TimesNewRoman" w:hAnsi="TimesNewRoman" w:cs="TimesNewRoman"/>
        </w:rPr>
        <w:t>访谈：学生对二手交易平台的使用体验与看法</w:t>
      </w:r>
    </w:p>
    <w:p w14:paraId="063FD5E6" w14:textId="77777777" w:rsidR="00F82842" w:rsidRPr="00F82842" w:rsidRDefault="00F82842" w:rsidP="00F82842">
      <w:pPr>
        <w:spacing w:before="240" w:after="240"/>
        <w:rPr>
          <w:rFonts w:ascii="TimesNewRoman" w:hAnsi="TimesNewRoman" w:cs="TimesNewRoman"/>
        </w:rPr>
      </w:pPr>
      <w:r w:rsidRPr="00F82842">
        <w:rPr>
          <w:rFonts w:ascii="TimesNewRoman" w:hAnsi="TimesNewRoman" w:cs="TimesNewRoman"/>
        </w:rPr>
        <w:t>此次访谈讨论了二手商品的购买经历和使用平台的感受。受访者曾通过</w:t>
      </w:r>
      <w:r w:rsidRPr="00F82842">
        <w:rPr>
          <w:rFonts w:ascii="TimesNewRoman" w:hAnsi="TimesNewRoman" w:cs="TimesNewRoman"/>
        </w:rPr>
        <w:t>Facebook Marketplace</w:t>
      </w:r>
      <w:r w:rsidRPr="00F82842">
        <w:rPr>
          <w:rFonts w:ascii="TimesNewRoman" w:hAnsi="TimesNewRoman" w:cs="TimesNewRoman"/>
        </w:rPr>
        <w:t>购买了二手教科书和无线耳机，认为二手商品更加便宜且质量良好。受访者称赞</w:t>
      </w:r>
      <w:r w:rsidRPr="00F82842">
        <w:rPr>
          <w:rFonts w:ascii="TimesNewRoman" w:hAnsi="TimesNewRoman" w:cs="TimesNewRoman"/>
        </w:rPr>
        <w:t>Facebook Marketplace</w:t>
      </w:r>
      <w:r w:rsidRPr="00F82842">
        <w:rPr>
          <w:rFonts w:ascii="TimesNewRoman" w:hAnsi="TimesNewRoman" w:cs="TimesNewRoman"/>
        </w:rPr>
        <w:t>用户基数大，商品种类繁多，但也指出要仔细检查卖家信息，并且热门商品常常迅速被抢购。此外，受访者表示如果有仅限学生使用的平台，能够在校园内进行面对面交易，将会感觉更加安全和便利。</w:t>
      </w:r>
    </w:p>
    <w:p w14:paraId="2AE7B1BD" w14:textId="77777777" w:rsidR="00F82842" w:rsidRPr="00F82842" w:rsidRDefault="00F82842">
      <w:pPr>
        <w:spacing w:before="240" w:after="240"/>
        <w:rPr>
          <w:rFonts w:ascii="TimesNewRoman" w:hAnsi="TimesNewRoman" w:cs="TimesNewRoman" w:hint="eastAsia"/>
        </w:rPr>
      </w:pPr>
    </w:p>
    <w:sectPr w:rsidR="00F82842" w:rsidRPr="00F82842">
      <w:foot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4DFE" w14:textId="77777777" w:rsidR="00681605" w:rsidRDefault="00681605">
      <w:r>
        <w:separator/>
      </w:r>
    </w:p>
  </w:endnote>
  <w:endnote w:type="continuationSeparator" w:id="0">
    <w:p w14:paraId="27E60073" w14:textId="77777777" w:rsidR="00681605" w:rsidRDefault="00681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11AC" w14:textId="77777777" w:rsidR="00055945" w:rsidRDefault="00000000">
    <w:pPr>
      <w:pBdr>
        <w:bottom w:val="single" w:sz="2" w:space="0" w:color="auto"/>
      </w:pBdr>
      <w:jc w:val="center"/>
      <w:rPr>
        <w:color w:val="0563C0"/>
        <w:sz w:val="18"/>
        <w:u w:val="single"/>
      </w:rPr>
    </w:pPr>
    <w:r>
      <w:rPr>
        <w:rFonts w:eastAsia="Times New Roman"/>
        <w:sz w:val="18"/>
      </w:rPr>
      <w:t xml:space="preserve">Powered by </w:t>
    </w:r>
    <w:hyperlink r:id="rId1" w:history="1">
      <w:r>
        <w:rPr>
          <w:rFonts w:eastAsia="Times New Roman"/>
          <w:color w:val="0563C0"/>
          <w:sz w:val="18"/>
          <w:u w:val="single"/>
        </w:rPr>
        <w:t>www.deepting.ai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000DD" w14:textId="77777777" w:rsidR="00681605" w:rsidRDefault="00681605">
      <w:r>
        <w:separator/>
      </w:r>
    </w:p>
  </w:footnote>
  <w:footnote w:type="continuationSeparator" w:id="0">
    <w:p w14:paraId="77176DFB" w14:textId="77777777" w:rsidR="00681605" w:rsidRDefault="006816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55945"/>
    <w:rsid w:val="00055945"/>
    <w:rsid w:val="004B1E13"/>
    <w:rsid w:val="00681605"/>
    <w:rsid w:val="00F82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F2BAA"/>
  <w15:docId w15:val="{89C659FC-098E-4429-8650-E1C9EB11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www.deepting.a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1760</Characters>
  <Application>Microsoft Office Word</Application>
  <DocSecurity>0</DocSecurity>
  <Lines>44</Lines>
  <Paragraphs>18</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wjr7891@outlook.com</cp:lastModifiedBy>
  <cp:revision>1</cp:revision>
  <dcterms:created xsi:type="dcterms:W3CDTF">2025-08-31T00:28:00Z</dcterms:created>
  <dcterms:modified xsi:type="dcterms:W3CDTF">2025-08-31T00:28:00Z</dcterms:modified>
</cp:coreProperties>
</file>