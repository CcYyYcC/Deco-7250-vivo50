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44FC0" w14:textId="77777777" w:rsidR="00245B40" w:rsidRDefault="00000000">
      <w:pPr>
        <w:pStyle w:val="3"/>
        <w:keepNext w:val="0"/>
        <w:spacing w:before="0" w:after="281"/>
        <w:rPr>
          <w:rFonts w:ascii="TimesNewRoman" w:eastAsia="TimesNewRoman" w:hAnsi="TimesNewRoman" w:cs="TimesNewRoman"/>
        </w:rPr>
      </w:pPr>
      <w:r>
        <w:rPr>
          <w:rFonts w:ascii="TimesNewRoman" w:eastAsia="TimesNewRoman" w:hAnsi="TimesNewRoman" w:cs="TimesNewRoman"/>
        </w:rPr>
        <w:t>7250 6</w:t>
      </w:r>
    </w:p>
    <w:p w14:paraId="0C245E82" w14:textId="77777777" w:rsidR="00245B40" w:rsidRDefault="00000000">
      <w:pPr>
        <w:spacing w:before="240" w:after="240"/>
        <w:rPr>
          <w:rFonts w:ascii="TimesNewRoman" w:eastAsia="TimesNewRoman" w:hAnsi="TimesNewRoman" w:cs="TimesNewRoman"/>
        </w:rPr>
      </w:pPr>
      <w:r>
        <w:rPr>
          <w:rFonts w:ascii="TimesNewRoman" w:eastAsia="TimesNewRoman" w:hAnsi="TimesNewRoman" w:cs="TimesNewRoman"/>
        </w:rPr>
        <w:t>Speaker 1 00:02</w:t>
      </w:r>
      <w:r>
        <w:rPr>
          <w:rFonts w:ascii="TimesNewRoman" w:eastAsia="TimesNewRoman" w:hAnsi="TimesNewRoman" w:cs="TimesNewRoman"/>
        </w:rPr>
        <w:br/>
        <w:t> Hi, thanks for thanks for talking with us。 May I recall this interview? It is only for study。 You can skip any questions, stop any time and ask me to delete the recording。 Thank you。 And have you ever bought assaults second hand items?</w:t>
      </w:r>
    </w:p>
    <w:p w14:paraId="6A4A47F6" w14:textId="77777777" w:rsidR="00245B40" w:rsidRDefault="00000000">
      <w:pPr>
        <w:spacing w:before="240" w:after="240"/>
        <w:rPr>
          <w:rFonts w:ascii="TimesNewRoman" w:eastAsia="TimesNewRoman" w:hAnsi="TimesNewRoman" w:cs="TimesNewRoman"/>
        </w:rPr>
      </w:pPr>
      <w:r>
        <w:rPr>
          <w:rFonts w:ascii="TimesNewRoman" w:eastAsia="TimesNewRoman" w:hAnsi="TimesNewRoman" w:cs="TimesNewRoman"/>
        </w:rPr>
        <w:t>Speaker 2 00:24</w:t>
      </w:r>
      <w:r>
        <w:rPr>
          <w:rFonts w:ascii="TimesNewRoman" w:eastAsia="TimesNewRoman" w:hAnsi="TimesNewRoman" w:cs="TimesNewRoman"/>
        </w:rPr>
        <w:br/>
        <w:t>Yes, I am。 Both ends of second handy things。</w:t>
      </w:r>
    </w:p>
    <w:p w14:paraId="3EB7A50C" w14:textId="77777777" w:rsidR="00245B40" w:rsidRDefault="00000000">
      <w:pPr>
        <w:spacing w:before="240" w:after="240"/>
        <w:rPr>
          <w:rFonts w:ascii="TimesNewRoman" w:eastAsia="TimesNewRoman" w:hAnsi="TimesNewRoman" w:cs="TimesNewRoman"/>
        </w:rPr>
      </w:pPr>
      <w:r>
        <w:rPr>
          <w:rFonts w:ascii="TimesNewRoman" w:eastAsia="TimesNewRoman" w:hAnsi="TimesNewRoman" w:cs="TimesNewRoman"/>
        </w:rPr>
        <w:t>Speaker 1 00:28</w:t>
      </w:r>
      <w:r>
        <w:rPr>
          <w:rFonts w:ascii="TimesNewRoman" w:eastAsia="TimesNewRoman" w:hAnsi="TimesNewRoman" w:cs="TimesNewRoman"/>
        </w:rPr>
        <w:br/>
        <w:t>What are the items?</w:t>
      </w:r>
    </w:p>
    <w:p w14:paraId="2643A0CB" w14:textId="77777777" w:rsidR="00245B40" w:rsidRDefault="00000000">
      <w:pPr>
        <w:spacing w:before="240" w:after="240"/>
        <w:rPr>
          <w:rFonts w:ascii="TimesNewRoman" w:eastAsia="TimesNewRoman" w:hAnsi="TimesNewRoman" w:cs="TimesNewRoman"/>
        </w:rPr>
      </w:pPr>
      <w:r>
        <w:rPr>
          <w:rFonts w:ascii="TimesNewRoman" w:eastAsia="TimesNewRoman" w:hAnsi="TimesNewRoman" w:cs="TimesNewRoman"/>
        </w:rPr>
        <w:t>Speaker 2 00:33</w:t>
      </w:r>
      <w:r>
        <w:rPr>
          <w:rFonts w:ascii="TimesNewRoman" w:eastAsia="TimesNewRoman" w:hAnsi="TimesNewRoman" w:cs="TimesNewRoman"/>
        </w:rPr>
        <w:br/>
        <w:t>I once in a time and then no longer used and also bought a second hand desk cheer for my study。</w:t>
      </w:r>
    </w:p>
    <w:p w14:paraId="0B7C40A6" w14:textId="77777777" w:rsidR="00245B40" w:rsidRDefault="00000000">
      <w:pPr>
        <w:spacing w:before="240" w:after="240"/>
        <w:rPr>
          <w:rFonts w:ascii="TimesNewRoman" w:eastAsia="TimesNewRoman" w:hAnsi="TimesNewRoman" w:cs="TimesNewRoman"/>
        </w:rPr>
      </w:pPr>
      <w:r>
        <w:rPr>
          <w:rFonts w:ascii="TimesNewRoman" w:eastAsia="TimesNewRoman" w:hAnsi="TimesNewRoman" w:cs="TimesNewRoman"/>
        </w:rPr>
        <w:t>Speaker 1 00:44</w:t>
      </w:r>
      <w:r>
        <w:rPr>
          <w:rFonts w:ascii="TimesNewRoman" w:eastAsia="TimesNewRoman" w:hAnsi="TimesNewRoman" w:cs="TimesNewRoman"/>
        </w:rPr>
        <w:br/>
        <w:t>Okay, I see and which apps or websites did you use for secondhand items? What do you like and dislike about them?</w:t>
      </w:r>
    </w:p>
    <w:p w14:paraId="38C8DCEC" w14:textId="77777777" w:rsidR="00245B40" w:rsidRDefault="00000000">
      <w:pPr>
        <w:spacing w:before="240" w:after="240"/>
        <w:rPr>
          <w:rFonts w:ascii="TimesNewRoman" w:eastAsia="TimesNewRoman" w:hAnsi="TimesNewRoman" w:cs="TimesNewRoman"/>
        </w:rPr>
      </w:pPr>
      <w:r>
        <w:rPr>
          <w:rFonts w:ascii="TimesNewRoman" w:eastAsia="TimesNewRoman" w:hAnsi="TimesNewRoman" w:cs="TimesNewRoman"/>
        </w:rPr>
        <w:t>Speaker 2 00:55</w:t>
      </w:r>
      <w:r>
        <w:rPr>
          <w:rFonts w:ascii="TimesNewRoman" w:eastAsia="TimesNewRoman" w:hAnsi="TimesNewRoman" w:cs="TimesNewRoman"/>
        </w:rPr>
        <w:br/>
        <w:t xml:space="preserve">I'm meaning yours Jian </w:t>
      </w:r>
      <w:proofErr w:type="spellStart"/>
      <w:r>
        <w:rPr>
          <w:rFonts w:ascii="TimesNewRoman" w:eastAsia="TimesNewRoman" w:hAnsi="TimesNewRoman" w:cs="TimesNewRoman"/>
        </w:rPr>
        <w:t>yu</w:t>
      </w:r>
      <w:proofErr w:type="spellEnd"/>
      <w:r>
        <w:rPr>
          <w:rFonts w:ascii="TimesNewRoman" w:eastAsia="TimesNewRoman" w:hAnsi="TimesNewRoman" w:cs="TimesNewRoman"/>
        </w:rPr>
        <w:t xml:space="preserve"> in China and Facebook in Australia not like that they are convenient with many negative users, so it's easy to find by resting and see it quickly。 What I dislike is then sometimes people don't show up for meetings。 There are risks for asking because they have always refine the edit of users。</w:t>
      </w:r>
    </w:p>
    <w:p w14:paraId="0CD0218E" w14:textId="77777777" w:rsidR="00245B40" w:rsidRDefault="00000000">
      <w:pPr>
        <w:spacing w:before="240" w:after="240"/>
        <w:rPr>
          <w:rFonts w:ascii="TimesNewRoman" w:eastAsia="TimesNewRoman" w:hAnsi="TimesNewRoman" w:cs="TimesNewRoman"/>
        </w:rPr>
      </w:pPr>
      <w:r>
        <w:rPr>
          <w:rFonts w:ascii="TimesNewRoman" w:eastAsia="TimesNewRoman" w:hAnsi="TimesNewRoman" w:cs="TimesNewRoman"/>
        </w:rPr>
        <w:t>Speaker 1 01:29</w:t>
      </w:r>
      <w:r>
        <w:rPr>
          <w:rFonts w:ascii="TimesNewRoman" w:eastAsia="TimesNewRoman" w:hAnsi="TimesNewRoman" w:cs="TimesNewRoman"/>
        </w:rPr>
        <w:br/>
        <w:t>Okay, and when is your last time use the platform and did you miss some problems?</w:t>
      </w:r>
    </w:p>
    <w:p w14:paraId="27A3F391" w14:textId="77777777" w:rsidR="00245B40" w:rsidRDefault="00000000">
      <w:pPr>
        <w:spacing w:before="240" w:after="240"/>
        <w:rPr>
          <w:rFonts w:ascii="TimesNewRoman" w:eastAsia="TimesNewRoman" w:hAnsi="TimesNewRoman" w:cs="TimesNewRoman"/>
        </w:rPr>
      </w:pPr>
      <w:r>
        <w:rPr>
          <w:rFonts w:ascii="TimesNewRoman" w:eastAsia="TimesNewRoman" w:hAnsi="TimesNewRoman" w:cs="TimesNewRoman"/>
        </w:rPr>
        <w:t>Speaker 2 01:39</w:t>
      </w:r>
      <w:r>
        <w:rPr>
          <w:rFonts w:ascii="TimesNewRoman" w:eastAsia="TimesNewRoman" w:hAnsi="TimesNewRoman" w:cs="TimesNewRoman"/>
        </w:rPr>
        <w:br/>
        <w:t>The last time was about 2 months ago when I thought the thinking and wonderful Facebook market this the bean problem f was on a seal that didn't reply to me messages permission to be。 I wasn't sure if they were reliable until we finally meet。</w:t>
      </w:r>
    </w:p>
    <w:p w14:paraId="57C3D73E" w14:textId="77777777" w:rsidR="00245B40" w:rsidRDefault="00000000">
      <w:pPr>
        <w:spacing w:before="240" w:after="240"/>
        <w:rPr>
          <w:rFonts w:ascii="TimesNewRoman" w:eastAsia="TimesNewRoman" w:hAnsi="TimesNewRoman" w:cs="TimesNewRoman"/>
        </w:rPr>
      </w:pPr>
      <w:r>
        <w:rPr>
          <w:rFonts w:ascii="TimesNewRoman" w:eastAsia="TimesNewRoman" w:hAnsi="TimesNewRoman" w:cs="TimesNewRoman"/>
        </w:rPr>
        <w:t>Speaker 1 02:01</w:t>
      </w:r>
      <w:r>
        <w:rPr>
          <w:rFonts w:ascii="TimesNewRoman" w:eastAsia="TimesNewRoman" w:hAnsi="TimesNewRoman" w:cs="TimesNewRoman"/>
        </w:rPr>
        <w:br/>
        <w:t xml:space="preserve">That's unhappy experience。 If there's a </w:t>
      </w:r>
      <w:proofErr w:type="gramStart"/>
      <w:r>
        <w:rPr>
          <w:rFonts w:ascii="TimesNewRoman" w:eastAsia="TimesNewRoman" w:hAnsi="TimesNewRoman" w:cs="TimesNewRoman"/>
        </w:rPr>
        <w:t>second hand</w:t>
      </w:r>
      <w:proofErr w:type="gramEnd"/>
      <w:r>
        <w:rPr>
          <w:rFonts w:ascii="TimesNewRoman" w:eastAsia="TimesNewRoman" w:hAnsi="TimesNewRoman" w:cs="TimesNewRoman"/>
        </w:rPr>
        <w:t xml:space="preserve"> platform which offers face to face and </w:t>
      </w:r>
      <w:proofErr w:type="gramStart"/>
      <w:r>
        <w:rPr>
          <w:rFonts w:ascii="TimesNewRoman" w:eastAsia="TimesNewRoman" w:hAnsi="TimesNewRoman" w:cs="TimesNewRoman"/>
        </w:rPr>
        <w:t>short term</w:t>
      </w:r>
      <w:proofErr w:type="gramEnd"/>
      <w:r>
        <w:rPr>
          <w:rFonts w:ascii="TimesNewRoman" w:eastAsia="TimesNewRoman" w:hAnsi="TimesNewRoman" w:cs="TimesNewRoman"/>
        </w:rPr>
        <w:t xml:space="preserve"> storage services, what do you think of it? When would you use it and what concerts may you have?</w:t>
      </w:r>
    </w:p>
    <w:p w14:paraId="0F255000" w14:textId="77777777" w:rsidR="00245B40" w:rsidRDefault="00000000">
      <w:pPr>
        <w:spacing w:before="240" w:after="240"/>
        <w:rPr>
          <w:rFonts w:ascii="TimesNewRoman" w:eastAsia="TimesNewRoman" w:hAnsi="TimesNewRoman" w:cs="TimesNewRoman"/>
        </w:rPr>
      </w:pPr>
      <w:r>
        <w:rPr>
          <w:rFonts w:ascii="TimesNewRoman" w:eastAsia="TimesNewRoman" w:hAnsi="TimesNewRoman" w:cs="TimesNewRoman"/>
        </w:rPr>
        <w:t>Speaker 2 02:25</w:t>
      </w:r>
      <w:r>
        <w:rPr>
          <w:rFonts w:ascii="TimesNewRoman" w:eastAsia="TimesNewRoman" w:hAnsi="TimesNewRoman" w:cs="TimesNewRoman"/>
        </w:rPr>
        <w:br/>
        <w:t>Yeah, I think it's a very good idea, especially for large team frontier buyers and seller need extra time to arrange transport。 I would say during peak movie seasons or if I put something heavy, my meaning concern would be the cost of storage and whether that eat the items are kept sketching any。</w:t>
      </w:r>
    </w:p>
    <w:p w14:paraId="257AC7C0" w14:textId="77777777" w:rsidR="00245B40" w:rsidRDefault="00000000">
      <w:pPr>
        <w:spacing w:before="240" w:after="240"/>
        <w:rPr>
          <w:rFonts w:ascii="TimesNewRoman" w:hAnsi="TimesNewRoman" w:cs="TimesNewRoman"/>
        </w:rPr>
      </w:pPr>
      <w:r>
        <w:rPr>
          <w:rFonts w:ascii="TimesNewRoman" w:eastAsia="TimesNewRoman" w:hAnsi="TimesNewRoman" w:cs="TimesNewRoman"/>
        </w:rPr>
        <w:lastRenderedPageBreak/>
        <w:t>Speaker 1 02:50</w:t>
      </w:r>
      <w:r>
        <w:rPr>
          <w:rFonts w:ascii="TimesNewRoman" w:eastAsia="TimesNewRoman" w:hAnsi="TimesNewRoman" w:cs="TimesNewRoman"/>
        </w:rPr>
        <w:br/>
        <w:t> thanks for your sharing。 Now I stop recording。</w:t>
      </w:r>
    </w:p>
    <w:p w14:paraId="5E7B032C" w14:textId="77777777" w:rsidR="00F46336" w:rsidRPr="00F46336" w:rsidRDefault="00F46336" w:rsidP="00F46336">
      <w:pPr>
        <w:spacing w:before="240" w:after="240"/>
        <w:rPr>
          <w:rFonts w:ascii="TimesNewRoman" w:hAnsi="TimesNewRoman" w:cs="TimesNewRoman"/>
        </w:rPr>
      </w:pPr>
      <w:r w:rsidRPr="00F46336">
        <w:rPr>
          <w:rFonts w:ascii="TimesNewRoman" w:hAnsi="TimesNewRoman" w:cs="TimesNewRoman"/>
          <w:b/>
          <w:bCs/>
        </w:rPr>
        <w:t>Summary</w:t>
      </w:r>
    </w:p>
    <w:p w14:paraId="3035A167" w14:textId="77777777" w:rsidR="00F46336" w:rsidRPr="00F46336" w:rsidRDefault="00F46336" w:rsidP="00F46336">
      <w:pPr>
        <w:spacing w:before="240" w:after="240"/>
        <w:rPr>
          <w:rFonts w:ascii="TimesNewRoman" w:hAnsi="TimesNewRoman" w:cs="TimesNewRoman"/>
        </w:rPr>
      </w:pPr>
      <w:r w:rsidRPr="00F46336">
        <w:rPr>
          <w:rFonts w:ascii="TimesNewRoman" w:hAnsi="TimesNewRoman" w:cs="TimesNewRoman"/>
        </w:rPr>
        <w:t>采访者感谢受访者的参与，并询问是否可以录音用于研究。受访者表示曾购买过二手物品，包括学习用的二手桌椅，并提到使用过中国的闲鱼和澳大利亚的</w:t>
      </w:r>
      <w:r w:rsidRPr="00F46336">
        <w:rPr>
          <w:rFonts w:ascii="TimesNewRoman" w:hAnsi="TimesNewRoman" w:cs="TimesNewRoman"/>
        </w:rPr>
        <w:t>Facebook</w:t>
      </w:r>
      <w:r w:rsidRPr="00F46336">
        <w:rPr>
          <w:rFonts w:ascii="TimesNewRoman" w:hAnsi="TimesNewRoman" w:cs="TimesNewRoman"/>
        </w:rPr>
        <w:t>市场来交易这些物品。他喜欢这些平台的便捷性，但不满于有负面用户和一些人没有按照约定出现，造成交易不确定性。最近一次使用是在两个月前，遇到对方不回复信息的不愉快经历。受访者认为，提供面对面短期存储服务的二手平台非常好，尤其适合大型物品的买卖，但他担心存储费用及物品的安全性。</w:t>
      </w:r>
    </w:p>
    <w:p w14:paraId="147DADE9" w14:textId="77777777" w:rsidR="00F46336" w:rsidRPr="00F46336" w:rsidRDefault="00F46336" w:rsidP="00F46336">
      <w:pPr>
        <w:spacing w:before="240" w:after="240"/>
        <w:rPr>
          <w:rFonts w:ascii="TimesNewRoman" w:hAnsi="TimesNewRoman" w:cs="TimesNewRoman"/>
        </w:rPr>
      </w:pPr>
      <w:r w:rsidRPr="00F46336">
        <w:rPr>
          <w:rFonts w:ascii="TimesNewRoman" w:hAnsi="TimesNewRoman" w:cs="TimesNewRoman"/>
          <w:b/>
          <w:bCs/>
        </w:rPr>
        <w:t>Chapters</w:t>
      </w:r>
    </w:p>
    <w:p w14:paraId="34856DAE" w14:textId="77777777" w:rsidR="00F46336" w:rsidRPr="00F46336" w:rsidRDefault="00F46336" w:rsidP="00F46336">
      <w:pPr>
        <w:spacing w:before="240" w:after="240"/>
        <w:rPr>
          <w:rFonts w:ascii="TimesNewRoman" w:hAnsi="TimesNewRoman" w:cs="TimesNewRoman"/>
          <w:b/>
          <w:bCs/>
        </w:rPr>
      </w:pPr>
      <w:r w:rsidRPr="00F46336">
        <w:rPr>
          <w:rFonts w:ascii="TimesNewRoman" w:hAnsi="TimesNewRoman" w:cs="TimesNewRoman"/>
          <w:b/>
          <w:bCs/>
        </w:rPr>
        <w:t>Collapse All</w:t>
      </w:r>
    </w:p>
    <w:p w14:paraId="7DCD823A" w14:textId="77777777" w:rsidR="00F46336" w:rsidRPr="00F46336" w:rsidRDefault="00F46336" w:rsidP="00F46336">
      <w:pPr>
        <w:spacing w:before="240" w:after="240"/>
        <w:rPr>
          <w:rFonts w:ascii="TimesNewRoman" w:hAnsi="TimesNewRoman" w:cs="TimesNewRoman"/>
        </w:rPr>
      </w:pPr>
      <w:r w:rsidRPr="00F46336">
        <w:rPr>
          <w:rFonts w:ascii="TimesNewRoman" w:hAnsi="TimesNewRoman" w:cs="TimesNewRoman"/>
          <w:u w:val="single"/>
        </w:rPr>
        <w:t>00:02</w:t>
      </w:r>
      <w:r w:rsidRPr="00F46336">
        <w:rPr>
          <w:rFonts w:ascii="TimesNewRoman" w:hAnsi="TimesNewRoman" w:cs="TimesNewRoman"/>
        </w:rPr>
        <w:t> </w:t>
      </w:r>
      <w:r w:rsidRPr="00F46336">
        <w:rPr>
          <w:rFonts w:ascii="TimesNewRoman" w:hAnsi="TimesNewRoman" w:cs="TimesNewRoman"/>
        </w:rPr>
        <w:t>二手商品购买经验与平台讨论</w:t>
      </w:r>
    </w:p>
    <w:p w14:paraId="5009D8FD" w14:textId="77777777" w:rsidR="00F46336" w:rsidRPr="00F46336" w:rsidRDefault="00F46336" w:rsidP="00F46336">
      <w:pPr>
        <w:spacing w:before="240" w:after="240"/>
        <w:rPr>
          <w:rFonts w:ascii="TimesNewRoman" w:hAnsi="TimesNewRoman" w:cs="TimesNewRoman"/>
        </w:rPr>
      </w:pPr>
      <w:r w:rsidRPr="00F46336">
        <w:rPr>
          <w:rFonts w:ascii="TimesNewRoman" w:hAnsi="TimesNewRoman" w:cs="TimesNewRoman"/>
        </w:rPr>
        <w:t>受访者分享了自己购买二手物品的经验，讨论了使用的应用程序及其优缺点，特别是如何在中国和澳大利亚的二手平台上进行交易，并提供了对于一个假设新平台的看法。</w:t>
      </w:r>
    </w:p>
    <w:p w14:paraId="5ABE110E" w14:textId="77777777" w:rsidR="00F46336" w:rsidRPr="00F46336" w:rsidRDefault="00F46336">
      <w:pPr>
        <w:spacing w:before="240" w:after="240"/>
        <w:rPr>
          <w:rFonts w:ascii="TimesNewRoman" w:hAnsi="TimesNewRoman" w:cs="TimesNewRoman" w:hint="eastAsia"/>
        </w:rPr>
      </w:pPr>
    </w:p>
    <w:sectPr w:rsidR="00F46336" w:rsidRPr="00F46336">
      <w:footerReference w:type="default" r:id="rId6"/>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ABDAC" w14:textId="77777777" w:rsidR="00756627" w:rsidRDefault="00756627">
      <w:r>
        <w:separator/>
      </w:r>
    </w:p>
  </w:endnote>
  <w:endnote w:type="continuationSeparator" w:id="0">
    <w:p w14:paraId="06B12460" w14:textId="77777777" w:rsidR="00756627" w:rsidRDefault="00756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NewRoman">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6A8AA" w14:textId="77777777" w:rsidR="00245B40" w:rsidRDefault="00000000">
    <w:pPr>
      <w:pBdr>
        <w:bottom w:val="single" w:sz="2" w:space="0" w:color="auto"/>
      </w:pBdr>
      <w:jc w:val="center"/>
      <w:rPr>
        <w:color w:val="0563C0"/>
        <w:sz w:val="18"/>
        <w:u w:val="single"/>
      </w:rPr>
    </w:pPr>
    <w:r>
      <w:rPr>
        <w:rFonts w:eastAsia="Times New Roman"/>
        <w:sz w:val="18"/>
      </w:rPr>
      <w:t xml:space="preserve">Powered by </w:t>
    </w:r>
    <w:hyperlink r:id="rId1" w:history="1">
      <w:r>
        <w:rPr>
          <w:rFonts w:eastAsia="Times New Roman"/>
          <w:color w:val="0563C0"/>
          <w:sz w:val="18"/>
          <w:u w:val="single"/>
        </w:rPr>
        <w:t>www.deepting.ai</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58FAA" w14:textId="77777777" w:rsidR="00756627" w:rsidRDefault="00756627">
      <w:r>
        <w:separator/>
      </w:r>
    </w:p>
  </w:footnote>
  <w:footnote w:type="continuationSeparator" w:id="0">
    <w:p w14:paraId="6CED5BDE" w14:textId="77777777" w:rsidR="00756627" w:rsidRDefault="0075662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45B40"/>
    <w:rsid w:val="00245B40"/>
    <w:rsid w:val="003F58A4"/>
    <w:rsid w:val="00756627"/>
    <w:rsid w:val="00F463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64F23A"/>
  <w15:docId w15:val="{E53EBF1D-D96C-452E-A15C-3B9A4D181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5BCE"/>
    <w:rPr>
      <w:sz w:val="24"/>
      <w:szCs w:val="24"/>
    </w:rPr>
  </w:style>
  <w:style w:type="paragraph" w:styleId="1">
    <w:name w:val="heading 1"/>
    <w:basedOn w:val="a"/>
    <w:next w:val="a"/>
    <w:qFormat/>
    <w:rsid w:val="00EF7B96"/>
    <w:pPr>
      <w:keepNext/>
      <w:spacing w:before="240" w:after="60"/>
      <w:outlineLvl w:val="0"/>
    </w:pPr>
    <w:rPr>
      <w:rFonts w:eastAsia="Times New Roman"/>
      <w:b/>
      <w:bCs/>
      <w:kern w:val="36"/>
      <w:sz w:val="48"/>
      <w:szCs w:val="48"/>
    </w:rPr>
  </w:style>
  <w:style w:type="paragraph" w:styleId="2">
    <w:name w:val="heading 2"/>
    <w:basedOn w:val="a"/>
    <w:next w:val="a"/>
    <w:qFormat/>
    <w:rsid w:val="00EF7B96"/>
    <w:pPr>
      <w:keepNext/>
      <w:spacing w:before="240" w:after="60"/>
      <w:outlineLvl w:val="1"/>
    </w:pPr>
    <w:rPr>
      <w:rFonts w:eastAsia="Times New Roman"/>
      <w:b/>
      <w:bCs/>
      <w:iCs/>
      <w:sz w:val="36"/>
      <w:szCs w:val="36"/>
    </w:rPr>
  </w:style>
  <w:style w:type="paragraph" w:styleId="3">
    <w:name w:val="heading 3"/>
    <w:basedOn w:val="a"/>
    <w:next w:val="a"/>
    <w:qFormat/>
    <w:rsid w:val="00EF7B96"/>
    <w:pPr>
      <w:keepNext/>
      <w:spacing w:before="240" w:after="60"/>
      <w:outlineLvl w:val="2"/>
    </w:pPr>
    <w:rPr>
      <w:rFonts w:eastAsia="Times New Roman"/>
      <w:b/>
      <w:bCs/>
      <w:sz w:val="28"/>
      <w:szCs w:val="28"/>
    </w:rPr>
  </w:style>
  <w:style w:type="paragraph" w:styleId="4">
    <w:name w:val="heading 4"/>
    <w:basedOn w:val="a"/>
    <w:next w:val="a"/>
    <w:qFormat/>
    <w:rsid w:val="00EF7B96"/>
    <w:pPr>
      <w:keepNext/>
      <w:spacing w:before="240" w:after="60"/>
      <w:outlineLvl w:val="3"/>
    </w:pPr>
    <w:rPr>
      <w:rFonts w:eastAsia="Times New Roman"/>
      <w:b/>
      <w:bCs/>
    </w:rPr>
  </w:style>
  <w:style w:type="paragraph" w:styleId="5">
    <w:name w:val="heading 5"/>
    <w:basedOn w:val="a"/>
    <w:next w:val="a"/>
    <w:qFormat/>
    <w:rsid w:val="00EF7B96"/>
    <w:pPr>
      <w:spacing w:before="240" w:after="60"/>
      <w:outlineLvl w:val="4"/>
    </w:pPr>
    <w:rPr>
      <w:rFonts w:eastAsia="Times New Roman"/>
      <w:b/>
      <w:bCs/>
      <w:iCs/>
      <w:sz w:val="20"/>
      <w:szCs w:val="20"/>
    </w:rPr>
  </w:style>
  <w:style w:type="paragraph" w:styleId="6">
    <w:name w:val="heading 6"/>
    <w:basedOn w:val="a"/>
    <w:next w:val="a"/>
    <w:qFormat/>
    <w:rsid w:val="00EF7B96"/>
    <w:pPr>
      <w:spacing w:before="240" w:after="60"/>
      <w:outlineLvl w:val="5"/>
    </w:pPr>
    <w:rPr>
      <w:rFonts w:eastAsia="Times New Roman"/>
      <w:b/>
      <w:bCs/>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hyperlink" Target="https://www.deepting.ai"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433</Words>
  <Characters>1791</Characters>
  <Application>Microsoft Office Word</Application>
  <DocSecurity>0</DocSecurity>
  <Lines>43</Lines>
  <Paragraphs>17</Paragraphs>
  <ScaleCrop>false</ScaleCrop>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wjr7891@outlook.com</cp:lastModifiedBy>
  <cp:revision>1</cp:revision>
  <dcterms:created xsi:type="dcterms:W3CDTF">2025-08-31T00:29:00Z</dcterms:created>
  <dcterms:modified xsi:type="dcterms:W3CDTF">2025-08-31T00:29:00Z</dcterms:modified>
</cp:coreProperties>
</file>